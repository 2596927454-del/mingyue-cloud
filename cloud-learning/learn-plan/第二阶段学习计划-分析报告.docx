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B9C040">
      <w:pPr>
        <w:jc w:val="center"/>
      </w:pPr>
      <w:r>
        <w:rPr>
          <w:rFonts w:ascii="微软雅黑" w:hAnsi="微软雅黑" w:eastAsia="微软雅黑"/>
          <w:b/>
          <w:sz w:val="56"/>
        </w:rPr>
        <w:t>第二阶段学习计划</w:t>
      </w:r>
    </w:p>
    <w:p w14:paraId="2345D086">
      <w:pPr>
        <w:jc w:val="center"/>
      </w:pPr>
      <w:r>
        <w:rPr>
          <w:rFonts w:ascii="微软雅黑" w:hAnsi="微软雅黑" w:eastAsia="微软雅黑"/>
          <w:color w:val="666666"/>
          <w:sz w:val="28"/>
        </w:rPr>
        <w:t>前后端分离 + 反向代理 + 数据库</w:t>
      </w:r>
    </w:p>
    <w:p w14:paraId="3EF30FB9">
      <w:pPr>
        <w:jc w:val="center"/>
      </w:pPr>
      <w:r>
        <w:rPr>
          <w:rFonts w:ascii="微软雅黑" w:hAnsi="微软雅黑" w:eastAsia="微软雅黑"/>
          <w:color w:val="999999"/>
          <w:sz w:val="20"/>
        </w:rPr>
        <w:t>2026年5月 | 路线图阶段：第二阶段（第3~4周） | 难度：初级</w:t>
      </w:r>
    </w:p>
    <w:p w14:paraId="3AEE872D">
      <w:r>
        <w:br w:type="page"/>
      </w:r>
    </w:p>
    <w:p w14:paraId="4E2AA9B9">
      <w:pPr>
        <w:pStyle w:val="3"/>
      </w:pPr>
      <w:r>
        <w:rPr>
          <w:rFonts w:ascii="微软雅黑" w:hAnsi="微软雅黑" w:eastAsia="微软雅黑"/>
        </w:rPr>
        <w:t>一、问题说明</w:t>
      </w:r>
    </w:p>
    <w:p w14:paraId="5049FB2E">
      <w:pPr>
        <w:pStyle w:val="4"/>
      </w:pPr>
      <w:r>
        <w:rPr>
          <w:rFonts w:ascii="微软雅黑" w:hAnsi="微软雅黑" w:eastAsia="微软雅黑"/>
        </w:rPr>
        <w:t>1.1 问题描述</w:t>
      </w:r>
    </w:p>
    <w:p w14:paraId="265FAC26">
      <w:r>
        <w:rPr>
          <w:rFonts w:ascii="微软雅黑" w:hAnsi="微软雅黑" w:eastAsia="微软雅黑"/>
          <w:b w:val="0"/>
        </w:rPr>
        <w:t>第一阶段完成后，你已经拥有一个能通过域名访问的静态个人简历页。现在需要在此基础上添加留言板功能——访客可以在页面底部填写昵称和留言内容，提交后数据存入云端数据库，所有访客都能看到留言列表。</w:t>
      </w:r>
    </w:p>
    <w:p w14:paraId="75AEA271">
      <w:r>
        <w:rPr>
          <w:rFonts w:ascii="微软雅黑" w:hAnsi="微软雅黑" w:eastAsia="微软雅黑"/>
          <w:b w:val="0"/>
        </w:rPr>
        <w:t>与第一阶段不同：第一阶段只涉及"静态文件托管"，一条 Nginx 指令就搞定了。第二阶段引入了一个真正的后端程序（Python Flask），以及数据库（SQLite）。这意味着你需要理解前后端分离、反向代理、REST API 这三个新概念。</w:t>
      </w:r>
    </w:p>
    <w:p w14:paraId="6EDD3CC7">
      <w:pPr>
        <w:pStyle w:val="4"/>
      </w:pPr>
      <w:r>
        <w:rPr>
          <w:rFonts w:ascii="微软雅黑" w:hAnsi="微软雅黑" w:eastAsia="微软雅黑"/>
        </w:rPr>
        <w:t>1.2 学习背景与意义</w:t>
      </w:r>
    </w:p>
    <w:p w14:paraId="66DE55E6">
      <w:r>
        <w:rPr>
          <w:rFonts w:ascii="微软雅黑" w:hAnsi="微软雅黑" w:eastAsia="微软雅黑"/>
          <w:b w:val="0"/>
        </w:rPr>
        <w:t>第二阶段是你第一次跑通"前端 → Nginx 反向代理 → 后端 → 数据库"这条完整链路。这也是生产环境中绝大多数 Web 应用的标准架构。</w:t>
      </w:r>
    </w:p>
    <w:p w14:paraId="1317BE1C">
      <w:r>
        <w:rPr>
          <w:rFonts w:ascii="微软雅黑" w:hAnsi="微软雅黑" w:eastAsia="微软雅黑"/>
          <w:b w:val="0"/>
        </w:rPr>
        <w:t>留言板功能本身不复杂（就两个 API 接口 + 一张数据库表），但它的价值在于：</w:t>
      </w:r>
    </w:p>
    <w:p w14:paraId="36109099">
      <w:pPr>
        <w:pStyle w:val="16"/>
      </w:pPr>
      <w:r>
        <w:rPr>
          <w:rFonts w:ascii="微软雅黑" w:hAnsi="微软雅黑" w:eastAsia="微软雅黑"/>
        </w:rPr>
        <w:t>反向代理的自然场景：Flask 跑在 5000 端口，用户不可能记端口号，你必须配 Nginx proxy_pass 把 /api/ 请求转发过去——正好练刚学的 Nginx 配置</w:t>
      </w:r>
    </w:p>
    <w:p w14:paraId="0313BE81">
      <w:pPr>
        <w:pStyle w:val="16"/>
      </w:pPr>
      <w:r>
        <w:rPr>
          <w:rFonts w:ascii="微软雅黑" w:hAnsi="微软雅黑" w:eastAsia="微软雅黑"/>
        </w:rPr>
        <w:t>前后端分离的第一次实践：HTML 是静的，数据是动的，两者靠 JavaScript fetch API 对接。你会在同一页面体验到"静态渲染"和"动态数据加载"的区别</w:t>
      </w:r>
    </w:p>
    <w:p w14:paraId="12A8E10F">
      <w:pPr>
        <w:pStyle w:val="16"/>
      </w:pPr>
      <w:r>
        <w:rPr>
          <w:rFonts w:ascii="微软雅黑" w:hAnsi="微软雅黑" w:eastAsia="微软雅黑"/>
        </w:rPr>
        <w:t>数据库第一次亮相：留言不再存储在 HTML 文件里，而是存在 SQLite 数据库文件中。每一次留言提交，都经历"前端 → Nginx → Flask → SQL → 磁盘"的完整数据流</w:t>
      </w:r>
    </w:p>
    <w:p w14:paraId="24408B22">
      <w:pPr>
        <w:pStyle w:val="16"/>
      </w:pPr>
      <w:r>
        <w:rPr>
          <w:rFonts w:ascii="微软雅黑" w:hAnsi="微软雅黑" w:eastAsia="微软雅黑"/>
        </w:rPr>
        <w:t>Linux 技能的深化：不再只是装 Nginx，还要配虚拟环境、管进程、查端口、看日志、排查 502/500 错误</w:t>
      </w:r>
    </w:p>
    <w:p w14:paraId="560D12AF">
      <w:pPr>
        <w:pStyle w:val="4"/>
      </w:pPr>
      <w:r>
        <w:rPr>
          <w:rFonts w:ascii="微软雅黑" w:hAnsi="微软雅黑" w:eastAsia="微软雅黑"/>
        </w:rPr>
        <w:t>1.3 涉及的核心概念</w:t>
      </w:r>
    </w:p>
    <w:p w14:paraId="39955829">
      <w:r>
        <w:rPr>
          <w:rFonts w:ascii="微软雅黑" w:hAnsi="微软雅黑" w:eastAsia="微软雅黑"/>
          <w:b w:val="0"/>
        </w:rPr>
        <w:t>以下是本阶段需要理解的核心概念，按学习顺序排列：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71D4A1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485644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概念</w:t>
            </w:r>
          </w:p>
        </w:tc>
        <w:tc>
          <w:tcPr>
            <w:tcW w:w="4320" w:type="dxa"/>
          </w:tcPr>
          <w:p w14:paraId="5BDCC5D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在本阶段你需要知道的程度</w:t>
            </w:r>
          </w:p>
        </w:tc>
      </w:tr>
      <w:tr w14:paraId="11332C3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C289372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Flask</w:t>
            </w:r>
          </w:p>
        </w:tc>
        <w:tc>
          <w:tcPr>
            <w:tcW w:w="4320" w:type="dxa"/>
          </w:tcPr>
          <w:p w14:paraId="516DF46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一个轻量级的 Python Web 框架。本阶段只需要知道：用 @app.route 定义接口、用 jsonify 返回 JSON、用 request.get_json 接收数据</w:t>
            </w:r>
          </w:p>
        </w:tc>
      </w:tr>
      <w:tr w14:paraId="2CEEF48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D430067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SQLite</w:t>
            </w:r>
          </w:p>
        </w:tc>
        <w:tc>
          <w:tcPr>
            <w:tcW w:w="4320" w:type="dxa"/>
          </w:tcPr>
          <w:p w14:paraId="6A8D9444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一个文件型数据库，不需要安装和配置，一个 .db 文件就是整个数据库。本阶段只需要知道建表（CREATE TABLE）和增删查（INSERT/SELECT/DELETE）</w:t>
            </w:r>
          </w:p>
        </w:tc>
      </w:tr>
      <w:tr w14:paraId="6BD2396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E1B3834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REST API</w:t>
            </w:r>
          </w:p>
        </w:tc>
        <w:tc>
          <w:tcPr>
            <w:tcW w:w="4320" w:type="dxa"/>
          </w:tcPr>
          <w:p w14:paraId="39514E62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前后端通信的约定格式。GET 用于获取数据，POST 用于新增数据。数据以 JSON 格式在前后端之间传递</w:t>
            </w:r>
          </w:p>
        </w:tc>
      </w:tr>
      <w:tr w14:paraId="7A26AA7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3F21816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反向代理 (Reverse Proxy)</w:t>
            </w:r>
          </w:p>
        </w:tc>
        <w:tc>
          <w:tcPr>
            <w:tcW w:w="4320" w:type="dxa"/>
          </w:tcPr>
          <w:p w14:paraId="50BEB535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Nginx 把特定路径的请求转发给后端服务的机制。浏览器访问 :80 的 /api/messages，Nginx 帮你转给 :5000 的 Flask，浏览器完全不知道 Flask 的存在</w:t>
            </w:r>
          </w:p>
        </w:tc>
      </w:tr>
      <w:tr w14:paraId="4FF9E20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2349959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JavaScript fetch API</w:t>
            </w:r>
          </w:p>
        </w:tc>
        <w:tc>
          <w:tcPr>
            <w:tcW w:w="4320" w:type="dxa"/>
          </w:tcPr>
          <w:p w14:paraId="47DB614C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浏览器内置的 HTTP 请求工具。前端通过它向后端发 GET/POST 请求，拿到 JSON 数据后用 JS 动态渲染到页面上</w:t>
            </w:r>
          </w:p>
        </w:tc>
      </w:tr>
      <w:tr w14:paraId="0BDEAA8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C54277A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虚拟环境 (venv)</w:t>
            </w:r>
          </w:p>
        </w:tc>
        <w:tc>
          <w:tcPr>
            <w:tcW w:w="4320" w:type="dxa"/>
          </w:tcPr>
          <w:p w14:paraId="27F9C4FE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Python 项目的"隔离沙箱"，每个项目用自己独立的包，互不干扰。Ubuntu 24.04 强制要求使用虚拟环境安装 pip 包</w:t>
            </w:r>
          </w:p>
        </w:tc>
      </w:tr>
      <w:tr w14:paraId="4C2EE2F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BFA3FFD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进程管理</w:t>
            </w:r>
          </w:p>
        </w:tc>
        <w:tc>
          <w:tcPr>
            <w:tcW w:w="4320" w:type="dxa"/>
          </w:tcPr>
          <w:p w14:paraId="3B0B4C09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后台运行 Python 程序、查看端口占用、杀掉残留进程等 Linux 运维技能</w:t>
            </w:r>
          </w:p>
        </w:tc>
      </w:tr>
    </w:tbl>
    <w:p w14:paraId="789D9EDA">
      <w:pPr>
        <w:pStyle w:val="3"/>
      </w:pPr>
      <w:r>
        <w:rPr>
          <w:rFonts w:ascii="微软雅黑" w:hAnsi="微软雅黑" w:eastAsia="微软雅黑"/>
        </w:rPr>
        <w:t>二、解决方式</w:t>
      </w:r>
    </w:p>
    <w:p w14:paraId="59B58434">
      <w:pPr>
        <w:pStyle w:val="4"/>
      </w:pPr>
      <w:r>
        <w:rPr>
          <w:rFonts w:ascii="微软雅黑" w:hAnsi="微软雅黑" w:eastAsia="微软雅黑"/>
        </w:rPr>
        <w:t>2.1 方案概述</w:t>
      </w:r>
    </w:p>
    <w:p w14:paraId="5D41EED8">
      <w:r>
        <w:rPr>
          <w:rFonts w:ascii="微软雅黑" w:hAnsi="微软雅黑" w:eastAsia="微软雅黑"/>
          <w:b w:val="0"/>
        </w:rPr>
        <w:t>总体思路：在简历 HTML 底部嵌入留言板前端（表单 + 列表），用 Flask 写后端提供两个 API 接口，Nginx 配置反向代理把 /api/ 请求转发给 Flask，数据库用 SQLite（零配置）。最后申请 Let's Encrypt 免费 SSL 证书，给站点加上 HTTPS。</w:t>
      </w:r>
    </w:p>
    <w:p w14:paraId="6CA3C8EB"/>
    <w:p w14:paraId="57984891">
      <w:r>
        <w:rPr>
          <w:rFonts w:ascii="微软雅黑" w:hAnsi="微软雅黑" w:eastAsia="微软雅黑"/>
          <w:b/>
        </w:rPr>
        <w:t>架构图：</w:t>
      </w:r>
    </w:p>
    <w:p w14:paraId="5E55CCCB">
      <w:r>
        <w:rPr>
          <w:rFonts w:ascii="微软雅黑" w:hAnsi="微软雅黑" w:eastAsia="微软雅黑"/>
          <w:b w:val="0"/>
        </w:rPr>
        <w:t>浏览器 (你的 HTML 页面)</w:t>
      </w:r>
      <w:r>
        <w:rPr>
          <w:rFonts w:ascii="微软雅黑" w:hAnsi="微软雅黑" w:eastAsia="微软雅黑"/>
          <w:b w:val="0"/>
        </w:rPr>
        <w:br w:type="textWrapping"/>
      </w:r>
      <w:r>
        <w:rPr>
          <w:rFonts w:ascii="微软雅黑" w:hAnsi="微软雅黑" w:eastAsia="微软雅黑"/>
          <w:b w:val="0"/>
        </w:rPr>
        <w:t xml:space="preserve">  │</w:t>
      </w:r>
      <w:r>
        <w:rPr>
          <w:rFonts w:ascii="微软雅黑" w:hAnsi="微软雅黑" w:eastAsia="微软雅黑"/>
          <w:b w:val="0"/>
        </w:rPr>
        <w:br w:type="textWrapping"/>
      </w:r>
      <w:r>
        <w:rPr>
          <w:rFonts w:ascii="微软雅黑" w:hAnsi="微软雅黑" w:eastAsia="微软雅黑"/>
          <w:b w:val="0"/>
        </w:rPr>
        <w:t xml:space="preserve">  ├─ GET /index.html ──▶ Nginx :80 ──▶ 直接返回静态文件 (简历 + 留言板前端)</w:t>
      </w:r>
      <w:r>
        <w:rPr>
          <w:rFonts w:ascii="微软雅黑" w:hAnsi="微软雅黑" w:eastAsia="微软雅黑"/>
          <w:b w:val="0"/>
        </w:rPr>
        <w:br w:type="textWrapping"/>
      </w:r>
      <w:r>
        <w:rPr>
          <w:rFonts w:ascii="微软雅黑" w:hAnsi="微软雅黑" w:eastAsia="微软雅黑"/>
          <w:b w:val="0"/>
        </w:rPr>
        <w:t xml:space="preserve">  │</w:t>
      </w:r>
      <w:r>
        <w:rPr>
          <w:rFonts w:ascii="微软雅黑" w:hAnsi="微软雅黑" w:eastAsia="微软雅黑"/>
          <w:b w:val="0"/>
        </w:rPr>
        <w:br w:type="textWrapping"/>
      </w:r>
      <w:r>
        <w:rPr>
          <w:rFonts w:ascii="微软雅黑" w:hAnsi="微软雅黑" w:eastAsia="微软雅黑"/>
          <w:b w:val="0"/>
        </w:rPr>
        <w:t xml:space="preserve">  └─ GET/POST /api/messages ──▶ Nginx :80 ──▶ proxy_pass ──▶ Flask :5000 ──▶ SQLite (messages.db)</w:t>
      </w:r>
    </w:p>
    <w:p w14:paraId="051E6667">
      <w:pPr>
        <w:pStyle w:val="4"/>
      </w:pPr>
      <w:r>
        <w:rPr>
          <w:rFonts w:ascii="微软雅黑" w:hAnsi="微软雅黑" w:eastAsia="微软雅黑"/>
        </w:rPr>
        <w:t>2.2 详细步骤</w:t>
      </w:r>
    </w:p>
    <w:p w14:paraId="36E3554D">
      <w:r>
        <w:rPr>
          <w:rFonts w:ascii="微软雅黑" w:hAnsi="微软雅黑" w:eastAsia="微软雅黑"/>
          <w:b/>
        </w:rPr>
        <w:t>第 1 天：本地搭建 Flask 后端 + SQLite</w:t>
      </w:r>
    </w:p>
    <w:p w14:paraId="76E05A4D">
      <w:pPr>
        <w:pStyle w:val="16"/>
      </w:pPr>
      <w:r>
        <w:rPr>
          <w:rFonts w:ascii="微软雅黑" w:hAnsi="微软雅黑" w:eastAsia="微软雅黑"/>
        </w:rPr>
        <w:t>创建项目目录 resume/，初始化 app.py</w:t>
      </w:r>
    </w:p>
    <w:p w14:paraId="6815F6AF">
      <w:pPr>
        <w:pStyle w:val="16"/>
      </w:pPr>
      <w:r>
        <w:rPr>
          <w:rFonts w:ascii="微软雅黑" w:hAnsi="微软雅黑" w:eastAsia="微软雅黑"/>
        </w:rPr>
        <w:t>用 flask 库创建最简单的 Web 应用，定义两个路由：GET /api/messages（返回留言列表 JSON）、POST /api/messages（接收并存储留言）</w:t>
      </w:r>
    </w:p>
    <w:p w14:paraId="34EFDEAD">
      <w:pPr>
        <w:pStyle w:val="16"/>
      </w:pPr>
      <w:r>
        <w:rPr>
          <w:rFonts w:ascii="微软雅黑" w:hAnsi="微软雅黑" w:eastAsia="微软雅黑"/>
        </w:rPr>
        <w:t>用 Python 内置的 sqlite3 模块操作数据库：init_db() 建表，INSERT 写入留言，SELECT 读取留言</w:t>
      </w:r>
    </w:p>
    <w:p w14:paraId="3886D4F1">
      <w:pPr>
        <w:pStyle w:val="16"/>
      </w:pPr>
      <w:r>
        <w:rPr>
          <w:rFonts w:ascii="微软雅黑" w:hAnsi="微软雅黑" w:eastAsia="微软雅黑"/>
        </w:rPr>
        <w:t>本地启动 Flask（默认监听 127.0.0.1:5000），用 curl 测试两个接口</w:t>
      </w:r>
    </w:p>
    <w:p w14:paraId="23119565">
      <w:pPr>
        <w:pStyle w:val="16"/>
      </w:pPr>
      <w:r>
        <w:rPr>
          <w:rFonts w:ascii="微软雅黑" w:hAnsi="微软雅黑" w:eastAsia="微软雅黑"/>
        </w:rPr>
        <w:t>验收：curl http://127.0.0.1:5000/api/messages 返回 []（空数组），POST 一条留言后再 GET 返回包含该留言的 JSON 数组</w:t>
      </w:r>
    </w:p>
    <w:p w14:paraId="59BB44E5"/>
    <w:p w14:paraId="6362D2B5">
      <w:r>
        <w:rPr>
          <w:rFonts w:ascii="微软雅黑" w:hAnsi="微软雅黑" w:eastAsia="微软雅黑"/>
          <w:b/>
        </w:rPr>
        <w:t>第 2 天：前端留言板嵌入简历页</w:t>
      </w:r>
    </w:p>
    <w:p w14:paraId="775F6DBF">
      <w:pPr>
        <w:pStyle w:val="16"/>
      </w:pPr>
      <w:r>
        <w:rPr>
          <w:rFonts w:ascii="微软雅黑" w:hAnsi="微软雅黑" w:eastAsia="微软雅黑"/>
        </w:rPr>
        <w:t>在 index.html 底部添加留言板区域：昵称输入框 + 留言文本框 + 提交按钮 + 留言列表展示区</w:t>
      </w:r>
    </w:p>
    <w:p w14:paraId="451DC5E7">
      <w:pPr>
        <w:pStyle w:val="16"/>
      </w:pPr>
      <w:r>
        <w:rPr>
          <w:rFonts w:ascii="微软雅黑" w:hAnsi="微软雅黑" w:eastAsia="微软雅黑"/>
        </w:rPr>
        <w:t>用 JavaScript fetch API 调用 /api/messages：页面加载时执行 GET 请求获取留言列表，表单提交时执行 POST 请求发送留言数据</w:t>
      </w:r>
    </w:p>
    <w:p w14:paraId="7255E3DB">
      <w:pPr>
        <w:pStyle w:val="16"/>
      </w:pPr>
      <w:r>
        <w:rPr>
          <w:rFonts w:ascii="微软雅黑" w:hAnsi="微软雅黑" w:eastAsia="微软雅黑"/>
        </w:rPr>
        <w:t>处理三种 UI 状态：加载中（loading）、空数据（"还没有留言"）、错误（"加载失败"）</w:t>
      </w:r>
    </w:p>
    <w:p w14:paraId="6DBB4807">
      <w:pPr>
        <w:pStyle w:val="16"/>
      </w:pPr>
      <w:r>
        <w:rPr>
          <w:rFonts w:ascii="微软雅黑" w:hAnsi="微软雅黑" w:eastAsia="微软雅黑"/>
        </w:rPr>
        <w:t>做基本的 XSS 防护：用 escapeHtml() 函数把用户输入中的 HTML 标签转义</w:t>
      </w:r>
    </w:p>
    <w:p w14:paraId="457B42B5">
      <w:pPr>
        <w:pStyle w:val="16"/>
      </w:pPr>
      <w:r>
        <w:rPr>
          <w:rFonts w:ascii="微软雅黑" w:hAnsi="微软雅黑" w:eastAsia="微软雅黑"/>
        </w:rPr>
        <w:t>验收：本地同时启动 Flask 和用浏览器打开 index.html，能提交留言并看到列表</w:t>
      </w:r>
    </w:p>
    <w:p w14:paraId="62CE0119"/>
    <w:p w14:paraId="1EF7635A">
      <w:r>
        <w:rPr>
          <w:rFonts w:ascii="微软雅黑" w:hAnsi="微软雅黑" w:eastAsia="微软雅黑"/>
          <w:b/>
        </w:rPr>
        <w:t>第 3 天：Nginx 反向代理配置</w:t>
      </w:r>
    </w:p>
    <w:p w14:paraId="43C6411F">
      <w:pPr>
        <w:pStyle w:val="16"/>
      </w:pPr>
      <w:r>
        <w:rPr>
          <w:rFonts w:ascii="微软雅黑" w:hAnsi="微软雅黑" w:eastAsia="微软雅黑"/>
        </w:rPr>
        <w:t>理解反向代理的作用：浏览器不知道 Flask 在 5000 端口，它只和 Nginx 的 80 端口通信。Nginx 根据 URL 路径决定：/ 开头的直接返回静态文件，/api/ 开头的转发给 Flask</w:t>
      </w:r>
    </w:p>
    <w:p w14:paraId="0B2925F4">
      <w:pPr>
        <w:pStyle w:val="16"/>
      </w:pPr>
      <w:r>
        <w:rPr>
          <w:rFonts w:ascii="微软雅黑" w:hAnsi="微软雅黑" w:eastAsia="微软雅黑"/>
        </w:rPr>
        <w:t>在 Nginx 配置中添加 location /api/ 反向代理规则：proxy_pass http://127.0.0.1:5000;</w:t>
      </w:r>
    </w:p>
    <w:p w14:paraId="1D495936">
      <w:pPr>
        <w:pStyle w:val="16"/>
      </w:pPr>
      <w:r>
        <w:rPr>
          <w:rFonts w:ascii="微软雅黑" w:hAnsi="微软雅黑" w:eastAsia="微软雅黑"/>
        </w:rPr>
        <w:t>理解 Nginx 配置的层级结构：http {} → server {} → location {}，server 块必须放在 http 里面</w:t>
      </w:r>
    </w:p>
    <w:p w14:paraId="088952D9">
      <w:pPr>
        <w:pStyle w:val="16"/>
      </w:pPr>
      <w:r>
        <w:rPr>
          <w:rFonts w:ascii="微软雅黑" w:hAnsi="微软雅黑" w:eastAsia="微软雅黑"/>
        </w:rPr>
        <w:t>理解 sites-available / sites-enabled 的标准管理模式</w:t>
      </w:r>
    </w:p>
    <w:p w14:paraId="19180463">
      <w:pPr>
        <w:pStyle w:val="16"/>
      </w:pPr>
      <w:r>
        <w:rPr>
          <w:rFonts w:ascii="微软雅黑" w:hAnsi="微软雅黑" w:eastAsia="微软雅黑"/>
        </w:rPr>
        <w:t>验收：curl http://localhost/api/messages 能正常返回 JSON（经过 Nginx 转发的）</w:t>
      </w:r>
    </w:p>
    <w:p w14:paraId="4DCECE8B"/>
    <w:p w14:paraId="60288C47">
      <w:r>
        <w:rPr>
          <w:rFonts w:ascii="微软雅黑" w:hAnsi="微软雅黑" w:eastAsia="微软雅黑"/>
          <w:b/>
        </w:rPr>
        <w:t>第 4 天：部署到云服务器 + 踩坑实战</w:t>
      </w:r>
    </w:p>
    <w:p w14:paraId="3F08FDB6">
      <w:pPr>
        <w:pStyle w:val="16"/>
      </w:pPr>
      <w:r>
        <w:rPr>
          <w:rFonts w:ascii="微软雅黑" w:hAnsi="微软雅黑" w:eastAsia="微软雅黑"/>
        </w:rPr>
        <w:t>用 scp 把 index.html、app.py、requirements.txt 上传到服务器</w:t>
      </w:r>
    </w:p>
    <w:p w14:paraId="345CB554">
      <w:pPr>
        <w:pStyle w:val="16"/>
      </w:pPr>
      <w:r>
        <w:rPr>
          <w:rFonts w:ascii="微软雅黑" w:hAnsi="微软雅黑" w:eastAsia="微软雅黑"/>
        </w:rPr>
        <w:t>在服务器上创建 Python 虚拟环境（python3 -m venv venv），激活后安装 flask</w:t>
      </w:r>
    </w:p>
    <w:p w14:paraId="651D4DF7">
      <w:pPr>
        <w:pStyle w:val="16"/>
      </w:pPr>
      <w:r>
        <w:rPr>
          <w:rFonts w:ascii="微软雅黑" w:hAnsi="微软雅黑" w:eastAsia="微软雅黑"/>
        </w:rPr>
        <w:t>启动 Flask 后台运行（python app.py &amp;）</w:t>
      </w:r>
    </w:p>
    <w:p w14:paraId="49BBDFA0">
      <w:pPr>
        <w:pStyle w:val="16"/>
      </w:pPr>
      <w:r>
        <w:rPr>
          <w:rFonts w:ascii="微软雅黑" w:hAnsi="微软雅黑" w:eastAsia="微软雅黑"/>
        </w:rPr>
        <w:t>配置 Nginx 站点（sites-available/mingyue → sites-enabled/），删除默认 default 站点避免冲突</w:t>
      </w:r>
    </w:p>
    <w:p w14:paraId="15E8ED90">
      <w:pPr>
        <w:pStyle w:val="16"/>
      </w:pPr>
      <w:r>
        <w:rPr>
          <w:rFonts w:ascii="微软雅黑" w:hAnsi="微软雅黑" w:eastAsia="微软雅黑"/>
        </w:rPr>
        <w:t>学会排查部署问题的分层方法：curl 127.0.0.1:5000 确认后端正常 → curl localhost/api/messages 确认 Nginx 转发正常 → 浏览器测试</w:t>
      </w:r>
    </w:p>
    <w:p w14:paraId="752CC1E6">
      <w:pPr>
        <w:pStyle w:val="16"/>
      </w:pPr>
      <w:r>
        <w:rPr>
          <w:rFonts w:ascii="微软雅黑" w:hAnsi="微软雅黑" w:eastAsia="微软雅黑"/>
        </w:rPr>
        <w:t>验收：通过域名访问个人网站，留言板功能完全正常</w:t>
      </w:r>
    </w:p>
    <w:p w14:paraId="4237AE6A"/>
    <w:p w14:paraId="005F8B21">
      <w:r>
        <w:rPr>
          <w:rFonts w:ascii="微软雅黑" w:hAnsi="微软雅黑" w:eastAsia="微软雅黑"/>
          <w:b/>
        </w:rPr>
        <w:t>第 5 天：配置 HTTPS（Let's Encrypt 免费 SSL 证书）</w:t>
      </w:r>
    </w:p>
    <w:p w14:paraId="1FDD5569">
      <w:pPr>
        <w:pStyle w:val="16"/>
      </w:pPr>
      <w:r>
        <w:rPr>
          <w:rFonts w:ascii="微软雅黑" w:hAnsi="微软雅黑" w:eastAsia="微软雅黑"/>
        </w:rPr>
        <w:t>安装 certbot + Nginx 插件：apt install certbot python3-certbot-nginx -y</w:t>
      </w:r>
    </w:p>
    <w:p w14:paraId="550FFE41">
      <w:pPr>
        <w:pStyle w:val="16"/>
      </w:pPr>
      <w:r>
        <w:rPr>
          <w:rFonts w:ascii="微软雅黑" w:hAnsi="微软雅黑" w:eastAsia="微软雅黑"/>
        </w:rPr>
        <w:t>执行 certbot --nginx -d 你的域名，certbot 会自动修改 Nginx 配置添加 443 端口监听和证书路径</w:t>
      </w:r>
    </w:p>
    <w:p w14:paraId="11E58918">
      <w:pPr>
        <w:pStyle w:val="16"/>
      </w:pPr>
      <w:r>
        <w:rPr>
          <w:rFonts w:ascii="微软雅黑" w:hAnsi="微软雅黑" w:eastAsia="微软雅黑"/>
        </w:rPr>
        <w:t>certbot 自动配置 HTTP → HTTPS 跳转和证书续签定时任务</w:t>
      </w:r>
    </w:p>
    <w:p w14:paraId="5E787791">
      <w:pPr>
        <w:pStyle w:val="16"/>
      </w:pPr>
      <w:r>
        <w:rPr>
          <w:rFonts w:ascii="微软雅黑" w:hAnsi="微软雅黑" w:eastAsia="微软雅黑"/>
        </w:rPr>
        <w:t>验收：浏览器访问 https://你的域名，地址栏显示小锁图标</w:t>
      </w:r>
    </w:p>
    <w:p w14:paraId="648A903E">
      <w:pPr>
        <w:pStyle w:val="4"/>
      </w:pPr>
      <w:r>
        <w:rPr>
          <w:rFonts w:ascii="微软雅黑" w:hAnsi="微软雅黑" w:eastAsia="微软雅黑"/>
        </w:rPr>
        <w:t>2.3 核心原理分析</w:t>
      </w:r>
    </w:p>
    <w:p w14:paraId="1B1CAF00">
      <w:pPr>
        <w:rPr>
          <w:rFonts w:ascii="微软雅黑" w:hAnsi="微软雅黑" w:eastAsia="微软雅黑"/>
          <w:b/>
        </w:rPr>
      </w:pPr>
      <w:r>
        <w:rPr>
          <w:rFonts w:ascii="微软雅黑" w:hAnsi="微软雅黑" w:eastAsia="微软雅黑"/>
          <w:b/>
        </w:rPr>
        <w:t>当你提交一条留言时，背后发生了什么？</w:t>
      </w:r>
    </w:p>
    <w:p w14:paraId="454883E5">
      <w:pPr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完整链路如下：</w:t>
      </w:r>
    </w:p>
    <w:p w14:paraId="0659F044">
      <w:pPr>
        <w:rPr>
          <w:rFonts w:hint="eastAsia" w:ascii="黑体" w:hAnsi="黑体" w:eastAsia="黑体" w:cs="黑体"/>
          <w:b w:val="0"/>
          <w:bCs/>
          <w:sz w:val="21"/>
          <w:szCs w:val="21"/>
        </w:rPr>
      </w:pPr>
      <w:r>
        <w:rPr>
          <w:rFonts w:hint="eastAsia" w:ascii="黑体" w:hAnsi="黑体" w:eastAsia="黑体" w:cs="黑体"/>
          <w:b w:val="0"/>
          <w:bCs/>
          <w:sz w:val="21"/>
          <w:szCs w:val="21"/>
        </w:rPr>
        <w:t>表单点提交 → JS 阻止默认提交 → JSON.stringify() 序列化数据 → fetch POST</w:t>
      </w:r>
      <w:r>
        <w:rPr>
          <w:rFonts w:hint="eastAsia" w:ascii="黑体" w:hAnsi="黑体" w:eastAsia="黑体" w:cs="黑体"/>
          <w:b w:val="0"/>
          <w:bCs/>
          <w:sz w:val="21"/>
          <w:szCs w:val="21"/>
          <w:lang w:val="en-US" w:eastAsia="zh-CN"/>
        </w:rPr>
        <w:t xml:space="preserve"> </w:t>
      </w:r>
      <w:r>
        <w:rPr>
          <w:rFonts w:hint="eastAsia" w:ascii="黑体" w:hAnsi="黑体" w:eastAsia="黑体" w:cs="黑体"/>
          <w:b w:val="0"/>
          <w:bCs/>
          <w:sz w:val="21"/>
          <w:szCs w:val="21"/>
        </w:rPr>
        <w:t>▎ /api/messages → Nginx 最长前缀匹配</w:t>
      </w:r>
      <w:bookmarkStart w:id="0" w:name="_GoBack"/>
      <w:bookmarkEnd w:id="0"/>
      <w:r>
        <w:rPr>
          <w:rFonts w:hint="eastAsia" w:ascii="黑体" w:hAnsi="黑体" w:eastAsia="黑体" w:cs="黑体"/>
          <w:b w:val="0"/>
          <w:bCs/>
          <w:sz w:val="21"/>
          <w:szCs w:val="21"/>
        </w:rPr>
        <w:t xml:space="preserve"> </w:t>
      </w:r>
      <w:r>
        <w:rPr>
          <w:rFonts w:hint="eastAsia" w:ascii="黑体" w:hAnsi="黑体" w:eastAsia="黑体" w:cs="黑体"/>
          <w:b w:val="0"/>
          <w:bCs/>
          <w:sz w:val="21"/>
          <w:szCs w:val="21"/>
          <w:lang w:val="en-US" w:eastAsia="zh-CN"/>
        </w:rPr>
        <w:t>/或</w:t>
      </w:r>
      <w:r>
        <w:rPr>
          <w:rFonts w:hint="eastAsia" w:ascii="黑体" w:hAnsi="黑体" w:eastAsia="黑体" w:cs="黑体"/>
          <w:b w:val="0"/>
          <w:bCs/>
          <w:sz w:val="21"/>
          <w:szCs w:val="21"/>
        </w:rPr>
        <w:t xml:space="preserve">/api/ → </w:t>
      </w:r>
      <w:r>
        <w:rPr>
          <w:rFonts w:hint="eastAsia" w:ascii="黑体" w:hAnsi="黑体" w:eastAsia="黑体" w:cs="黑体"/>
          <w:b w:val="0"/>
          <w:bCs/>
          <w:sz w:val="21"/>
          <w:szCs w:val="21"/>
          <w:lang w:val="en-US" w:eastAsia="zh-CN"/>
        </w:rPr>
        <w:t>匹配/返回静态网页，匹配/api</w:t>
      </w:r>
      <w:r>
        <w:rPr>
          <w:rFonts w:hint="eastAsia" w:ascii="黑体" w:hAnsi="黑体" w:eastAsia="黑体" w:cs="黑体"/>
          <w:b w:val="0"/>
          <w:bCs/>
          <w:sz w:val="21"/>
          <w:szCs w:val="21"/>
        </w:rPr>
        <w:t>转发 Flask → 路由匹配</w:t>
      </w:r>
      <w:r>
        <w:rPr>
          <w:rFonts w:hint="eastAsia" w:ascii="黑体" w:hAnsi="黑体" w:eastAsia="黑体" w:cs="黑体"/>
          <w:b w:val="0"/>
          <w:bCs/>
          <w:sz w:val="21"/>
          <w:szCs w:val="21"/>
          <w:lang w:val="en-US" w:eastAsia="zh-CN"/>
        </w:rPr>
        <w:t xml:space="preserve">  </w:t>
      </w:r>
      <w:r>
        <w:rPr>
          <w:rFonts w:hint="eastAsia" w:ascii="黑体" w:hAnsi="黑体" w:eastAsia="黑体" w:cs="黑体"/>
          <w:b w:val="0"/>
          <w:bCs/>
          <w:sz w:val="21"/>
          <w:szCs w:val="21"/>
        </w:rPr>
        <w:t>▎ 请求匹配相应接口和函数，函数解析请求体 → 验证数据 → 取北京时间 → sqlite3 INSERT → WAL</w:t>
      </w:r>
      <w:r>
        <w:rPr>
          <w:rFonts w:hint="eastAsia" w:ascii="黑体" w:hAnsi="黑体" w:eastAsia="黑体" w:cs="黑体"/>
          <w:b w:val="0"/>
          <w:bCs/>
          <w:sz w:val="21"/>
          <w:szCs w:val="21"/>
          <w:lang w:val="en-US" w:eastAsia="zh-CN"/>
        </w:rPr>
        <w:t xml:space="preserve"> </w:t>
      </w:r>
      <w:r>
        <w:rPr>
          <w:rFonts w:hint="eastAsia" w:ascii="黑体" w:hAnsi="黑体" w:eastAsia="黑体" w:cs="黑体"/>
          <w:b w:val="0"/>
          <w:bCs/>
          <w:sz w:val="21"/>
          <w:szCs w:val="21"/>
        </w:rPr>
        <w:t>▎ 先写日志再写主文件 → Flask 返回 HTTP 状态码 + 对应的 JSON 响应体 → Nginx 传回浏览器 →</w:t>
      </w:r>
      <w:r>
        <w:rPr>
          <w:rFonts w:hint="eastAsia" w:ascii="黑体" w:hAnsi="黑体" w:eastAsia="黑体" w:cs="黑体"/>
          <w:b w:val="0"/>
          <w:bCs/>
          <w:sz w:val="21"/>
          <w:szCs w:val="21"/>
          <w:lang w:val="en-US" w:eastAsia="zh-CN"/>
        </w:rPr>
        <w:t xml:space="preserve"> </w:t>
      </w:r>
      <w:r>
        <w:rPr>
          <w:rFonts w:hint="eastAsia" w:ascii="黑体" w:hAnsi="黑体" w:eastAsia="黑体" w:cs="黑体"/>
          <w:b w:val="0"/>
          <w:bCs/>
          <w:sz w:val="21"/>
          <w:szCs w:val="21"/>
        </w:rPr>
        <w:t>▎ 清空表单 + Toast 提示 → fetch GET /api/messages 再过一遍完整链路（SELECT</w:t>
      </w:r>
      <w:r>
        <w:rPr>
          <w:rFonts w:hint="eastAsia" w:ascii="黑体" w:hAnsi="黑体" w:eastAsia="黑体" w:cs="黑体"/>
          <w:b w:val="0"/>
          <w:bCs/>
          <w:sz w:val="21"/>
          <w:szCs w:val="21"/>
          <w:lang w:val="en-US" w:eastAsia="zh-CN"/>
        </w:rPr>
        <w:t xml:space="preserve"> </w:t>
      </w:r>
      <w:r>
        <w:rPr>
          <w:rFonts w:hint="eastAsia" w:ascii="黑体" w:hAnsi="黑体" w:eastAsia="黑体" w:cs="黑体"/>
          <w:b w:val="0"/>
          <w:bCs/>
          <w:sz w:val="21"/>
          <w:szCs w:val="21"/>
        </w:rPr>
        <w:t>▎ 查库） → JSON 数组返回 → renderMessages() 渲染留言卡片</w:t>
      </w:r>
    </w:p>
    <w:p w14:paraId="04EB23DC"/>
    <w:p w14:paraId="5BF0A757">
      <w:r>
        <w:rPr>
          <w:rFonts w:ascii="微软雅黑" w:hAnsi="微软雅黑" w:eastAsia="微软雅黑"/>
          <w:b w:val="0"/>
        </w:rPr>
        <w:t>1. 前端发起请求</w:t>
      </w:r>
    </w:p>
    <w:p w14:paraId="20B8C952">
      <w:r>
        <w:rPr>
          <w:rFonts w:ascii="微软雅黑" w:hAnsi="微软雅黑" w:eastAsia="微软雅黑"/>
          <w:b w:val="0"/>
        </w:rPr>
        <w:t>你在表单填入昵称和内容，点击"留下足迹"。JavaScript 阻止了表单的默认提交行为（e.preventDefault()），用 fetch API 发送一个 POST 请求到 /api/messages，请求体是 JSON 格式的 {nickname: "明月", content: "你好"}。</w:t>
      </w:r>
    </w:p>
    <w:p w14:paraId="36F6A7E6"/>
    <w:p w14:paraId="238469AE">
      <w:r>
        <w:rPr>
          <w:rFonts w:ascii="微软雅黑" w:hAnsi="微软雅黑" w:eastAsia="微软雅黑"/>
          <w:b w:val="0"/>
        </w:rPr>
        <w:t>2. Nginx 反向代理</w:t>
      </w:r>
    </w:p>
    <w:p w14:paraId="0919812B">
      <w:r>
        <w:rPr>
          <w:rFonts w:ascii="微软雅黑" w:hAnsi="微软雅黑" w:eastAsia="微软雅黑"/>
          <w:b w:val="0"/>
        </w:rPr>
        <w:t>请求到达服务器的 80 端口，Nginx 正在监听。Nginx 检查请求路径 /api/messages，发现它匹配 location /api/ 规则，于是把整个请求原封不动地转发给 http://127.0.0.1:5000。浏览器完全不知道这个转发过程——它以为自己一直在和同一个服务器通信。</w:t>
      </w:r>
    </w:p>
    <w:p w14:paraId="75458893"/>
    <w:p w14:paraId="55265452">
      <w:r>
        <w:rPr>
          <w:rFonts w:ascii="微软雅黑" w:hAnsi="微软雅黑" w:eastAsia="微软雅黑"/>
          <w:b w:val="0"/>
        </w:rPr>
        <w:t>3. Flask 处理请求</w:t>
      </w:r>
    </w:p>
    <w:p w14:paraId="446D67BC">
      <w:r>
        <w:rPr>
          <w:rFonts w:ascii="微软雅黑" w:hAnsi="微软雅黑" w:eastAsia="微软雅黑"/>
          <w:b w:val="0"/>
        </w:rPr>
        <w:t>Flask 收到请求，根据路由 @app.route("/api/messages", methods=["POST"]) 匹配到 create_message 函数。函数解析 JSON 请求体，验证昵称和内容不为空，把当前时间格式化为北京时间字符串，然后执行 INSERT INTO messages 写入数据库。</w:t>
      </w:r>
    </w:p>
    <w:p w14:paraId="731901B1"/>
    <w:p w14:paraId="0CC9C59D">
      <w:r>
        <w:rPr>
          <w:rFonts w:ascii="微软雅黑" w:hAnsi="微软雅黑" w:eastAsia="微软雅黑"/>
          <w:b w:val="0"/>
        </w:rPr>
        <w:t>4. SQLite 写入磁盘</w:t>
      </w:r>
    </w:p>
    <w:p w14:paraId="460BB960">
      <w:r>
        <w:rPr>
          <w:rFonts w:ascii="微软雅黑" w:hAnsi="微软雅黑" w:eastAsia="微软雅黑"/>
          <w:b w:val="0"/>
        </w:rPr>
        <w:t>sqlite3 模块把 INSERT 语句翻译成对 messages.db 文件的写入操作。SQLite 的 WAL（Write-Ahead Logging）模式先写日志再写主文件，保证了写入的原子性和并发安全。写入成功后，数据就永久存储在了 messages.db 文件里。</w:t>
      </w:r>
    </w:p>
    <w:p w14:paraId="55214E82"/>
    <w:p w14:paraId="0A17A21D">
      <w:r>
        <w:rPr>
          <w:rFonts w:ascii="微软雅黑" w:hAnsi="微软雅黑" w:eastAsia="微软雅黑"/>
          <w:b w:val="0"/>
        </w:rPr>
        <w:t>5. 返回响应</w:t>
      </w:r>
    </w:p>
    <w:p w14:paraId="1D831838">
      <w:r>
        <w:rPr>
          <w:rFonts w:ascii="微软雅黑" w:hAnsi="微软雅黑" w:eastAsia="微软雅黑"/>
          <w:b w:val="0"/>
        </w:rPr>
        <w:t>Flask 返回 HTTP 201 Created 状态码 + {"ok": true} 的 JSON 响应体。Nginx 把响应传回浏览器。前端收到响应后，清空表单、显示"留言成功"提示、重新调用 GET /api/messages 刷新留言列表。</w:t>
      </w:r>
    </w:p>
    <w:p w14:paraId="7ECCF8D3"/>
    <w:p w14:paraId="124E9422">
      <w:r>
        <w:rPr>
          <w:rFonts w:ascii="微软雅黑" w:hAnsi="微软雅黑" w:eastAsia="微软雅黑"/>
          <w:b/>
        </w:rPr>
        <w:t>为什么用反向代理而不是直接暴露 Flask？</w:t>
      </w:r>
    </w:p>
    <w:p w14:paraId="677CAC02">
      <w:pPr>
        <w:pStyle w:val="16"/>
      </w:pPr>
      <w:r>
        <w:rPr>
          <w:rFonts w:ascii="微软雅黑" w:hAnsi="微软雅黑" w:eastAsia="微软雅黑"/>
        </w:rPr>
        <w:t>安全性：Flask 监听 127.0.0.1（只有服务器本机可达），外部完全无法直接访问。攻击者碰不到 Flask，只能通过 Nginx</w:t>
      </w:r>
    </w:p>
    <w:p w14:paraId="7ABA5801">
      <w:pPr>
        <w:pStyle w:val="16"/>
      </w:pPr>
      <w:r>
        <w:rPr>
          <w:rFonts w:ascii="微软雅黑" w:hAnsi="微软雅黑" w:eastAsia="微软雅黑"/>
        </w:rPr>
        <w:t>端口统一：用户只需要记 80 端口（HTTP）或 443 端口（HTTPS），不需要知道 Flask 在哪个端口</w:t>
      </w:r>
    </w:p>
    <w:p w14:paraId="0F3DA59E">
      <w:pPr>
        <w:pStyle w:val="16"/>
      </w:pPr>
      <w:r>
        <w:rPr>
          <w:rFonts w:ascii="微软雅黑" w:hAnsi="微软雅黑" w:eastAsia="微软雅黑"/>
        </w:rPr>
        <w:t>静态文件性能：Nginx 是 C 语言写的高性能服务器，处理静态文件比 Python Flask 快得多。让 Nginx 做它擅长的事，Flask 只处理 API 逻辑</w:t>
      </w:r>
    </w:p>
    <w:p w14:paraId="78B81BB6">
      <w:pPr>
        <w:pStyle w:val="16"/>
      </w:pPr>
      <w:r>
        <w:rPr>
          <w:rFonts w:ascii="微软雅黑" w:hAnsi="微软雅黑" w:eastAsia="微软雅黑"/>
        </w:rPr>
        <w:t>扩展性：未来如果有多个后端服务（比如 /api/payment、/api/chat），只需要在 Nginx 里加新的 location 规则，前端完全不受影响</w:t>
      </w:r>
    </w:p>
    <w:p w14:paraId="36F93FB6"/>
    <w:p w14:paraId="56106945">
      <w:r>
        <w:rPr>
          <w:rFonts w:ascii="微软雅黑" w:hAnsi="微软雅黑" w:eastAsia="微软雅黑"/>
          <w:b/>
        </w:rPr>
        <w:t>数据库为什么用 SQLite 而不是 MySQL/PostgreSQL？</w:t>
      </w:r>
    </w:p>
    <w:p w14:paraId="311C3C68">
      <w:r>
        <w:rPr>
          <w:rFonts w:ascii="微软雅黑" w:hAnsi="微软雅黑" w:eastAsia="微软雅黑"/>
          <w:b w:val="0"/>
        </w:rPr>
        <w:t>SQLite 是一个文件型数据库，不需要安装数据库服务、不需要配置用户密码、不需要管理进程。整个数据库就是一个 messages.db 文件，和 index.html、app.py 放在一起。对于留言板这种低并发场景，SQLite 绰绰有余。这让你先把"前后端分离 + 反向代理 + API"的主链路跑通，第三阶段再引入云数据库（MySQL/PostgreSQL）。</w:t>
      </w:r>
    </w:p>
    <w:p w14:paraId="1F9994B8">
      <w:pPr>
        <w:pStyle w:val="4"/>
      </w:pPr>
      <w:r>
        <w:rPr>
          <w:rFonts w:ascii="微软雅黑" w:hAnsi="微软雅黑" w:eastAsia="微软雅黑"/>
        </w:rPr>
        <w:t>2.4 验证检查清单</w:t>
      </w:r>
    </w:p>
    <w:p w14:paraId="47DCCEC7">
      <w:r>
        <w:rPr>
          <w:rFonts w:ascii="微软雅黑" w:hAnsi="微软雅黑" w:eastAsia="微软雅黑"/>
          <w:b w:val="0"/>
        </w:rPr>
        <w:t>完成以下每一项检查，才算真正通过了第二阶段：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981A09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50A1EC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检查项</w:t>
            </w:r>
          </w:p>
        </w:tc>
        <w:tc>
          <w:tcPr>
            <w:tcW w:w="4320" w:type="dxa"/>
          </w:tcPr>
          <w:p w14:paraId="3FB6588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通过标准</w:t>
            </w:r>
          </w:p>
        </w:tc>
      </w:tr>
      <w:tr w14:paraId="3369016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A23477F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本地 Flask 启动</w:t>
            </w:r>
          </w:p>
        </w:tc>
        <w:tc>
          <w:tcPr>
            <w:tcW w:w="4320" w:type="dxa"/>
          </w:tcPr>
          <w:p w14:paraId="637939A5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python app.py 正常启动，打印"留言板后端已启动"</w:t>
            </w:r>
          </w:p>
        </w:tc>
      </w:tr>
      <w:tr w14:paraId="3052BEE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CBD2B90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本地 API 测试</w:t>
            </w:r>
          </w:p>
        </w:tc>
        <w:tc>
          <w:tcPr>
            <w:tcW w:w="4320" w:type="dxa"/>
          </w:tcPr>
          <w:p w14:paraId="7E623605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curl http://127.0.0.1:5000/api/messages 返回 []</w:t>
            </w:r>
          </w:p>
        </w:tc>
      </w:tr>
      <w:tr w14:paraId="014AEBA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F99C65E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本地 POST 测试</w:t>
            </w:r>
          </w:p>
        </w:tc>
        <w:tc>
          <w:tcPr>
            <w:tcW w:w="4320" w:type="dxa"/>
          </w:tcPr>
          <w:p w14:paraId="3564C008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curl -X POST -H "Content-Type: application/json" -d '{"nickname":"test","content":"hello"}' http://127.0.0.1:5000/api/messages 返回 {"ok":true}</w:t>
            </w:r>
          </w:p>
        </w:tc>
      </w:tr>
      <w:tr w14:paraId="1698301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7F980DA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Nginx 反向代理</w:t>
            </w:r>
          </w:p>
        </w:tc>
        <w:tc>
          <w:tcPr>
            <w:tcW w:w="4320" w:type="dxa"/>
          </w:tcPr>
          <w:p w14:paraId="0178517F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curl http://localhost/api/messages 返回 JSON（经过 Nginx 转发）</w:t>
            </w:r>
          </w:p>
        </w:tc>
      </w:tr>
      <w:tr w14:paraId="7080B59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8EC89B6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服务器 Flask 运行</w:t>
            </w:r>
          </w:p>
        </w:tc>
        <w:tc>
          <w:tcPr>
            <w:tcW w:w="4320" w:type="dxa"/>
          </w:tcPr>
          <w:p w14:paraId="12924FCD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Flask 在服务器上后台运行，ss -tlnp | grep 5000 能看到 python 进程</w:t>
            </w:r>
          </w:p>
        </w:tc>
      </w:tr>
      <w:tr w14:paraId="4B26CC8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5254046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域名 HTTP 访问</w:t>
            </w:r>
          </w:p>
        </w:tc>
        <w:tc>
          <w:tcPr>
            <w:tcW w:w="4320" w:type="dxa"/>
          </w:tcPr>
          <w:p w14:paraId="45DD0203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浏览器输入 http://你的域名，能看到简历页 + 留言板</w:t>
            </w:r>
          </w:p>
        </w:tc>
      </w:tr>
      <w:tr w14:paraId="7615BCC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9634596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域名 HTTPS 访问</w:t>
            </w:r>
          </w:p>
        </w:tc>
        <w:tc>
          <w:tcPr>
            <w:tcW w:w="4320" w:type="dxa"/>
          </w:tcPr>
          <w:p w14:paraId="5569C703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浏览器输入 https://你的域名，地址栏显示小锁</w:t>
            </w:r>
          </w:p>
        </w:tc>
      </w:tr>
      <w:tr w14:paraId="55C79C0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08080B6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留言提交</w:t>
            </w:r>
          </w:p>
        </w:tc>
        <w:tc>
          <w:tcPr>
            <w:tcW w:w="4320" w:type="dxa"/>
          </w:tcPr>
          <w:p w14:paraId="1B3F1F57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填写昵称和内容，点击提交，显示"留言成功"</w:t>
            </w:r>
          </w:p>
        </w:tc>
      </w:tr>
      <w:tr w14:paraId="1DEB9B0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E65B882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留言列表</w:t>
            </w:r>
          </w:p>
        </w:tc>
        <w:tc>
          <w:tcPr>
            <w:tcW w:w="4320" w:type="dxa"/>
          </w:tcPr>
          <w:p w14:paraId="479E87CF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页面刷新后能看到刚才提交的留言，按时间倒序显示</w:t>
            </w:r>
          </w:p>
        </w:tc>
      </w:tr>
      <w:tr w14:paraId="2E90314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868F06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理解原理</w:t>
            </w:r>
          </w:p>
        </w:tc>
        <w:tc>
          <w:tcPr>
            <w:tcW w:w="4320" w:type="dxa"/>
          </w:tcPr>
          <w:p w14:paraId="010F5EBD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能用自己的话说出"从点击提交到留言显示，请求经过了哪些环节"</w:t>
            </w:r>
          </w:p>
        </w:tc>
      </w:tr>
      <w:tr w14:paraId="7354B00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0F8B325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能排查问题</w:t>
            </w:r>
          </w:p>
        </w:tc>
        <w:tc>
          <w:tcPr>
            <w:tcW w:w="4320" w:type="dxa"/>
          </w:tcPr>
          <w:p w14:paraId="4A010E32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遇到报错会按"curl 后端 → curl Nginx → 浏览器 F12"的顺序分层定位</w:t>
            </w:r>
          </w:p>
        </w:tc>
      </w:tr>
    </w:tbl>
    <w:p w14:paraId="4D925AE5">
      <w:pPr>
        <w:pStyle w:val="4"/>
      </w:pPr>
      <w:r>
        <w:rPr>
          <w:rFonts w:ascii="微软雅黑" w:hAnsi="微软雅黑" w:eastAsia="微软雅黑"/>
        </w:rPr>
        <w:t>2.5 预计踩坑与应对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1AC3F36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B222BD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现象</w:t>
            </w:r>
          </w:p>
        </w:tc>
        <w:tc>
          <w:tcPr>
            <w:tcW w:w="2880" w:type="dxa"/>
          </w:tcPr>
          <w:p w14:paraId="6E89334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可能原因</w:t>
            </w:r>
          </w:p>
        </w:tc>
        <w:tc>
          <w:tcPr>
            <w:tcW w:w="2880" w:type="dxa"/>
          </w:tcPr>
          <w:p w14:paraId="02EC5F3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排查方法</w:t>
            </w:r>
          </w:p>
        </w:tc>
      </w:tr>
      <w:tr w14:paraId="5F87D8D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AAB2B02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pip install flask 报错 externally-managed-environment</w:t>
            </w:r>
          </w:p>
        </w:tc>
        <w:tc>
          <w:tcPr>
            <w:tcW w:w="2880" w:type="dxa"/>
          </w:tcPr>
          <w:p w14:paraId="58167E90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Ubuntu 24.04 禁止全局 pip 安装</w:t>
            </w:r>
          </w:p>
        </w:tc>
        <w:tc>
          <w:tcPr>
            <w:tcW w:w="2880" w:type="dxa"/>
          </w:tcPr>
          <w:p w14:paraId="687DDC79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创建虚拟环境：python3 -m venv venv &amp;&amp; source venv/bin/activate</w:t>
            </w:r>
          </w:p>
        </w:tc>
      </w:tr>
      <w:tr w14:paraId="34DFCB9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1698CC7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端口 5000 被占用 (Address already in use)</w:t>
            </w:r>
          </w:p>
        </w:tc>
        <w:tc>
          <w:tcPr>
            <w:tcW w:w="2880" w:type="dxa"/>
          </w:tcPr>
          <w:p w14:paraId="21065756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上次 python app.py &amp; 的后台进程没杀</w:t>
            </w:r>
          </w:p>
        </w:tc>
        <w:tc>
          <w:tcPr>
            <w:tcW w:w="2880" w:type="dxa"/>
          </w:tcPr>
          <w:p w14:paraId="304ED817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kill $(lsof -t -i:5000) 或 ss -tlnp | grep 5000 查 PID</w:t>
            </w:r>
          </w:p>
        </w:tc>
      </w:tr>
      <w:tr w14:paraId="47413E8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840213A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nginx -t 报错 "server" directive is not allowed here</w:t>
            </w:r>
          </w:p>
        </w:tc>
        <w:tc>
          <w:tcPr>
            <w:tcW w:w="2880" w:type="dxa"/>
          </w:tcPr>
          <w:p w14:paraId="036DEA50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server 块写到了 http {} 大括号外面</w:t>
            </w:r>
          </w:p>
        </w:tc>
        <w:tc>
          <w:tcPr>
            <w:tcW w:w="2880" w:type="dxa"/>
          </w:tcPr>
          <w:p w14:paraId="6EFEA3EA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检查 http {} 的闭合位置，把 server 移进去；或写到 sites-available 下</w:t>
            </w:r>
          </w:p>
        </w:tc>
      </w:tr>
      <w:tr w14:paraId="4F3220A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28CC859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curl Flask 5000 正常但网页留言报错</w:t>
            </w:r>
          </w:p>
        </w:tc>
        <w:tc>
          <w:tcPr>
            <w:tcW w:w="2880" w:type="dxa"/>
          </w:tcPr>
          <w:p w14:paraId="2A9FF6B5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Nginx 的 sites-enabled/default 抢了 80 端口，没有 /api/ 规则</w:t>
            </w:r>
          </w:p>
        </w:tc>
        <w:tc>
          <w:tcPr>
            <w:tcW w:w="2880" w:type="dxa"/>
          </w:tcPr>
          <w:p w14:paraId="19DF3FB3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rm /etc/nginx/sites-enabled/default，把自己的站点链过去</w:t>
            </w:r>
          </w:p>
        </w:tc>
      </w:tr>
      <w:tr w14:paraId="69C92DD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39F519C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curl 5000 卡住没响应</w:t>
            </w:r>
          </w:p>
        </w:tc>
        <w:tc>
          <w:tcPr>
            <w:tcW w:w="2880" w:type="dxa"/>
          </w:tcPr>
          <w:p w14:paraId="2C0CDA9E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Flask debug 模式双进程残留，或 WAL 锁文件没清理</w:t>
            </w:r>
          </w:p>
        </w:tc>
        <w:tc>
          <w:tcPr>
            <w:tcW w:w="2880" w:type="dxa"/>
          </w:tcPr>
          <w:p w14:paraId="0E188C4F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kill -9 所有 python PID，删掉 messages.db-shm / .db-wal，重启 Flask</w:t>
            </w:r>
          </w:p>
        </w:tc>
      </w:tr>
      <w:tr w14:paraId="0D2EAEB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6476ECD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网页留言"加载失败"</w:t>
            </w:r>
          </w:p>
        </w:tc>
        <w:tc>
          <w:tcPr>
            <w:tcW w:w="2880" w:type="dxa"/>
          </w:tcPr>
          <w:p w14:paraId="74D182F8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Nginx /api/ 转发没配或配错了</w:t>
            </w:r>
          </w:p>
        </w:tc>
        <w:tc>
          <w:tcPr>
            <w:tcW w:w="2880" w:type="dxa"/>
          </w:tcPr>
          <w:p w14:paraId="772ECBEF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先 curl localhost/api/messages 确认 Nginx 层是否通</w:t>
            </w:r>
          </w:p>
        </w:tc>
      </w:tr>
      <w:tr w14:paraId="3BC2D55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1EEE212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Flask 返回 502 Bad Gateway</w:t>
            </w:r>
          </w:p>
        </w:tc>
        <w:tc>
          <w:tcPr>
            <w:tcW w:w="2880" w:type="dxa"/>
          </w:tcPr>
          <w:p w14:paraId="2C6D0033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Flask 进程没启动或挂了</w:t>
            </w:r>
          </w:p>
        </w:tc>
        <w:tc>
          <w:tcPr>
            <w:tcW w:w="2880" w:type="dxa"/>
          </w:tcPr>
          <w:p w14:paraId="1F7854F4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ss -tlnp | grep 5000 确认端口是否在监听</w:t>
            </w:r>
          </w:p>
        </w:tc>
      </w:tr>
      <w:tr w14:paraId="5589565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880" w:type="dxa"/>
          </w:tcPr>
          <w:p w14:paraId="197C8108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上传文件后找不到位置</w:t>
            </w:r>
          </w:p>
        </w:tc>
        <w:tc>
          <w:tcPr>
            <w:tcW w:w="2880" w:type="dxa"/>
          </w:tcPr>
          <w:p w14:paraId="0C9499C3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scp 传到了错误的路径</w:t>
            </w:r>
          </w:p>
        </w:tc>
        <w:tc>
          <w:tcPr>
            <w:tcW w:w="2880" w:type="dxa"/>
          </w:tcPr>
          <w:p w14:paraId="4874DCC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pwd 确认当前目录，ls 确认文件存在，Nginx root 路径和文件实际路径要一致</w:t>
            </w:r>
          </w:p>
        </w:tc>
      </w:tr>
    </w:tbl>
    <w:p w14:paraId="3F31A59D">
      <w:pPr>
        <w:pStyle w:val="4"/>
      </w:pPr>
      <w:r>
        <w:rPr>
          <w:rFonts w:ascii="微软雅黑" w:hAnsi="微软雅黑" w:eastAsia="微软雅黑"/>
        </w:rPr>
        <w:t>2.6 参考资源</w:t>
      </w:r>
    </w:p>
    <w:p w14:paraId="2B8F730F">
      <w:pPr>
        <w:pStyle w:val="16"/>
      </w:pPr>
      <w:r>
        <w:rPr>
          <w:rFonts w:ascii="微软雅黑" w:hAnsi="微软雅黑" w:eastAsia="微软雅黑"/>
        </w:rPr>
        <w:t>Flask 官方文档 → Quickstart（快速入门），了解路由、请求、响应的基本用法</w:t>
      </w:r>
    </w:p>
    <w:p w14:paraId="06B68846">
      <w:pPr>
        <w:pStyle w:val="16"/>
      </w:pPr>
      <w:r>
        <w:rPr>
          <w:rFonts w:ascii="微软雅黑" w:hAnsi="微软雅黑" w:eastAsia="微软雅黑"/>
        </w:rPr>
        <w:t>Python sqlite3 官方文档 → 了解 connect、execute、fetchall 的基本用法</w:t>
      </w:r>
    </w:p>
    <w:p w14:paraId="789D2941">
      <w:pPr>
        <w:pStyle w:val="16"/>
      </w:pPr>
      <w:r>
        <w:rPr>
          <w:rFonts w:ascii="微软雅黑" w:hAnsi="微软雅黑" w:eastAsia="微软雅黑"/>
        </w:rPr>
        <w:t>Nginx 官方文档 → Beginner's Guide（新手引导），重点看 server/location/proxy_pass 三个指令</w:t>
      </w:r>
    </w:p>
    <w:p w14:paraId="6409ADED">
      <w:pPr>
        <w:pStyle w:val="16"/>
      </w:pPr>
      <w:r>
        <w:rPr>
          <w:rFonts w:ascii="微软雅黑" w:hAnsi="微软雅黑" w:eastAsia="微软雅黑"/>
        </w:rPr>
        <w:t>MDN Web Docs → Fetch API，了解 fetch() 的基本语法和 Promise 链式调用</w:t>
      </w:r>
    </w:p>
    <w:p w14:paraId="28A4E6DB">
      <w:pPr>
        <w:pStyle w:val="16"/>
      </w:pPr>
      <w:r>
        <w:rPr>
          <w:rFonts w:ascii="微软雅黑" w:hAnsi="微软雅黑" w:eastAsia="微软雅黑"/>
        </w:rPr>
        <w:t>Let's Encrypt 官网 → Getting Started，了解免费 SSL 证书的申请流程</w:t>
      </w:r>
    </w:p>
    <w:p w14:paraId="7127DEC4">
      <w:pPr>
        <w:pStyle w:val="16"/>
      </w:pPr>
      <w:r>
        <w:rPr>
          <w:rFonts w:ascii="微软雅黑" w:hAnsi="微软雅黑" w:eastAsia="微软雅黑"/>
        </w:rPr>
        <w:t>笔记文件 notes/concepts.md 和 notes/pitfalls.md → 第二阶段踩过的所有坑都记录在里面</w:t>
      </w:r>
    </w:p>
    <w:p w14:paraId="359DC70F"/>
    <w:p w14:paraId="2321FD0F">
      <w:r>
        <w:rPr>
          <w:rFonts w:ascii="微软雅黑" w:hAnsi="微软雅黑" w:eastAsia="微软雅黑"/>
          <w:b/>
        </w:rPr>
        <w:t>总结：第二阶段的目标是在心里建立起"前端 → Nginx 反向代理 → 后端 → 数据库"这条完整链路的直觉。每遇到一个报错，都是在给你机会理解一个知识点。留言板的 CRUD 就是全栈开发的"hello world"——创建、读取、展示，三个动作把前端、后端、数据库、反向代理四个角色串起来。祝踩坑愉快！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89A6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644</Words>
  <Characters>808</Characters>
  <Lines>0</Lines>
  <Paragraphs>0</Paragraphs>
  <TotalTime>381</TotalTime>
  <ScaleCrop>false</ScaleCrop>
  <LinksUpToDate>false</LinksUpToDate>
  <CharactersWithSpaces>878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莲清。</cp:lastModifiedBy>
  <dcterms:modified xsi:type="dcterms:W3CDTF">2026-05-26T14:15:11Z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eyJoZGlkIjoiNTk3N2I3NGJhMTFkZTNlNWI0MzhkZDU0ODU1OTdkOWIiLCJ1c2VySWQiOiI2OTg3OTIyOTAifQ==</vt:lpwstr>
  </property>
  <property fmtid="{D5CDD505-2E9C-101B-9397-08002B2CF9AE}" pid="3" name="KSOProductBuildVer">
    <vt:lpwstr>2052-12.1.0.26375</vt:lpwstr>
  </property>
  <property fmtid="{D5CDD505-2E9C-101B-9397-08002B2CF9AE}" pid="4" name="ICV">
    <vt:lpwstr>37E898B9BC7E47A28ED05330894427DC_12</vt:lpwstr>
  </property>
</Properties>
</file>